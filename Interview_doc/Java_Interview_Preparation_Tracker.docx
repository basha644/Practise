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6"/>
      </w:pPr>
      <w:r>
        <w:t>Java Developer (4 Years) - Interview Preparation Tracker</w:t>
      </w:r>
    </w:p>
    <w:p>
      <w:pPr>
        <w:rPr>
          <w:rFonts w:hint="default"/>
          <w:lang w:val="en-US"/>
        </w:rPr>
      </w:pPr>
      <w:r>
        <w:t>This tracker helps you systematically prepare for interviews as a 4-year experienced Java Developer. It is divided into Core Java, Spring/Hibernate, Database, System Design, DevOps &amp; Tools, and Soft Skills. Use the checkboxes to mark your readiness.</w:t>
      </w:r>
      <w:r>
        <w:br w:type="textWrapping"/>
      </w:r>
      <w:r>
        <w:br w:type="textWrapping"/>
      </w:r>
      <w:r>
        <w:rPr>
          <w:rFonts w:hint="default"/>
          <w:lang w:val="en-US"/>
        </w:rPr>
        <w:t>chat Gpt link: https://chatgpt.com/share/68dfc909-7c28-8011-9f9c-b6bb10ebd084</w:t>
      </w:r>
      <w:bookmarkStart w:id="0" w:name="_GoBack"/>
      <w:bookmarkEnd w:id="0"/>
    </w:p>
    <w:p>
      <w:pPr>
        <w:pStyle w:val="2"/>
      </w:pPr>
      <w:r>
        <w:t>Core Java &amp; Problem Solving</w:t>
      </w:r>
    </w:p>
    <w:p>
      <w:r>
        <w:t>☐ Revise OOPs concepts (Encapsulation, Inheritance, Polymorphism, Abstraction).</w:t>
      </w:r>
    </w:p>
    <w:p>
      <w:r>
        <w:t>☐ Practice Collections (List, Set, Map, ConcurrentHashMap).</w:t>
      </w:r>
    </w:p>
    <w:p>
      <w:r>
        <w:t>☐ Master Java 8 features: Streams, Lambdas, Optional, CompletableFuture.</w:t>
      </w:r>
    </w:p>
    <w:p>
      <w:r>
        <w:t>☐ Revise Exception handling best practices.</w:t>
      </w:r>
    </w:p>
    <w:p>
      <w:r>
        <w:t>☐ Understand Multithreading (ExecutorService, Locks, Synchronization).</w:t>
      </w:r>
    </w:p>
    <w:p>
      <w:r>
        <w:t>☐ Revise Java Memory Model (Heap, Stack, Garbage Collection).</w:t>
      </w:r>
    </w:p>
    <w:p>
      <w:r>
        <w:t>☐ Solve at least 20 coding problems on LeetCode (Easy/Medium).</w:t>
      </w:r>
    </w:p>
    <w:p>
      <w:pPr>
        <w:pStyle w:val="2"/>
      </w:pPr>
      <w:r>
        <w:t>Spring &amp; Hibernate</w:t>
      </w:r>
    </w:p>
    <w:p>
      <w:r>
        <w:t>☐ Revise Spring Core (Dependency Injection, Bean lifecycle, AOP).</w:t>
      </w:r>
    </w:p>
    <w:p>
      <w:r>
        <w:t>☐ Build a REST API using Spring Boot.</w:t>
      </w:r>
    </w:p>
    <w:p>
      <w:r>
        <w:t>☐ Practice Global Exception Handling with @ControllerAdvice.</w:t>
      </w:r>
    </w:p>
    <w:p>
      <w:r>
        <w:t>☐ Revise Transaction Management and Propagation.</w:t>
      </w:r>
    </w:p>
    <w:p>
      <w:r>
        <w:t>☐ Understand Hibernate caching (1st level, 2nd level).</w:t>
      </w:r>
    </w:p>
    <w:p>
      <w:r>
        <w:t>☐ Explain Lazy vs Eager loading with examples.</w:t>
      </w:r>
    </w:p>
    <w:p>
      <w:r>
        <w:t>☐ Secure APIs using Spring Security + JWT.</w:t>
      </w:r>
    </w:p>
    <w:p>
      <w:pPr>
        <w:pStyle w:val="2"/>
      </w:pPr>
      <w:r>
        <w:t>Database (SQL + NoSQL)</w:t>
      </w:r>
    </w:p>
    <w:p>
      <w:r>
        <w:t>☐ Write SQL queries with Joins, Group By, Having.</w:t>
      </w:r>
    </w:p>
    <w:p>
      <w:r>
        <w:t>☐ Understand Indexing and Query Optimization.</w:t>
      </w:r>
    </w:p>
    <w:p>
      <w:r>
        <w:t>☐ Revise ACID properties and Isolation levels.</w:t>
      </w:r>
    </w:p>
    <w:p>
      <w:r>
        <w:t>☐ Understand ORM pitfalls (N+1 problem).</w:t>
      </w:r>
    </w:p>
    <w:p>
      <w:r>
        <w:t>☐ Learn basics of NoSQL (MongoDB/Redis).</w:t>
      </w:r>
    </w:p>
    <w:p>
      <w:pPr>
        <w:pStyle w:val="2"/>
      </w:pPr>
      <w:r>
        <w:t>System Design &amp; Architecture</w:t>
      </w:r>
    </w:p>
    <w:p>
      <w:r>
        <w:t>☐ Practice Low-Level Design (Parking Lot, BookMyShow, E-commerce Cart).</w:t>
      </w:r>
    </w:p>
    <w:p>
      <w:r>
        <w:t>☐ Revise Design Patterns (Singleton, Factory, Strategy, Observer, Builder).</w:t>
      </w:r>
    </w:p>
    <w:p>
      <w:r>
        <w:t>☐ Understand Microservices communication (REST, gRPC, Messaging).</w:t>
      </w:r>
    </w:p>
    <w:p>
      <w:r>
        <w:t>☐ Revise scalability concepts (Caching, Asynchronous Processing, Queues).</w:t>
      </w:r>
    </w:p>
    <w:p>
      <w:r>
        <w:t>☐ Explain pros/cons of Monolith vs Microservices.</w:t>
      </w:r>
    </w:p>
    <w:p>
      <w:pPr>
        <w:pStyle w:val="2"/>
      </w:pPr>
      <w:r>
        <w:t>DevOps, Tools &amp; Best Practices</w:t>
      </w:r>
    </w:p>
    <w:p>
      <w:r>
        <w:t>☐ Revise Git branching (Gitflow, trunk-based).</w:t>
      </w:r>
    </w:p>
    <w:p>
      <w:r>
        <w:t>☐ Learn basics of Docker (images, containers).</w:t>
      </w:r>
    </w:p>
    <w:p>
      <w:r>
        <w:t>☐ Understand CI/CD pipelines (Jenkins/GitHub Actions).</w:t>
      </w:r>
    </w:p>
    <w:p>
      <w:r>
        <w:t>☐ Revise logging best practices (SLF4J, Logback).</w:t>
      </w:r>
    </w:p>
    <w:p>
      <w:r>
        <w:t>☐ Practice writing Unit Tests (JUnit + Mockito).</w:t>
      </w:r>
    </w:p>
    <w:p>
      <w:pPr>
        <w:pStyle w:val="2"/>
      </w:pPr>
      <w:r>
        <w:t>Soft Skills &amp; Interview Prep</w:t>
      </w:r>
    </w:p>
    <w:p>
      <w:r>
        <w:t>☐ Prepare project walkthrough (Tech stack, architecture, contributions).</w:t>
      </w:r>
    </w:p>
    <w:p>
      <w:r>
        <w:t>☐ Practice STAR method for behavioral questions.</w:t>
      </w:r>
    </w:p>
    <w:p>
      <w:r>
        <w:t>☐ Be able to mentor/guide an SDE-1 with a coding/design problem.</w:t>
      </w:r>
    </w:p>
    <w:p>
      <w:r>
        <w:t>☐ Ask clarifying questions before solving problems.</w:t>
      </w:r>
    </w:p>
    <w:p>
      <w:r>
        <w:t>☐ Do 3-4 Mock Interviews (Coding + Design + HR).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ＭＳ 明朝">
    <w:altName w:val="Gubb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ＭＳ ゴシック">
    <w:altName w:val="Gubbi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MathJax_Vector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Courier">
    <w:altName w:val="Phetsarath OT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Phetsarath OT">
    <w:panose1 w:val="02000500000000000001"/>
    <w:charset w:val="86"/>
    <w:family w:val="auto"/>
    <w:pitch w:val="default"/>
    <w:sig w:usb0="F7FFAEFF" w:usb1="FBDFFFFF" w:usb2="1FFBFFFF" w:usb3="00000000" w:csb0="FFFFFFFF" w:csb1="FFFFFFFF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7B9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akbarubasha</cp:lastModifiedBy>
  <dcterms:modified xsi:type="dcterms:W3CDTF">2025-10-03T18:31:35Z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